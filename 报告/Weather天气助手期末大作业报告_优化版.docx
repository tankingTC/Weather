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25C59">
      <w:pPr>
        <w:spacing w:before="0" w:after="360" w:line="269" w:lineRule="auto"/>
        <w:jc w:val="center"/>
      </w:pPr>
      <w:r>
        <w:rPr>
          <w:rFonts w:ascii="宋体" w:hAnsi="宋体" w:eastAsia="宋体"/>
          <w:b w:val="0"/>
          <w:color w:val="1F1F1F"/>
          <w:sz w:val="32"/>
        </w:rPr>
        <w:t>Guangxi University of Science and Technology</w:t>
      </w:r>
    </w:p>
    <w:p w14:paraId="382FC8AD">
      <w:pPr>
        <w:spacing w:before="0" w:after="360" w:line="269" w:lineRule="auto"/>
        <w:jc w:val="center"/>
      </w:pPr>
      <w:r>
        <w:rPr>
          <w:rFonts w:ascii="宋体" w:hAnsi="宋体" w:eastAsia="宋体"/>
          <w:b/>
          <w:color w:val="1F1F1F"/>
          <w:sz w:val="56"/>
        </w:rPr>
        <w:t>期末大作业报告</w:t>
      </w:r>
    </w:p>
    <w:p w14:paraId="163639A8">
      <w:pPr>
        <w:jc w:val="center"/>
      </w:pPr>
      <w:r>
        <w:drawing>
          <wp:inline distT="0" distB="0" distL="114300" distR="114300">
            <wp:extent cx="1511935" cy="113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3614">
      <w:pPr>
        <w:spacing w:before="120" w:after="200" w:line="269" w:lineRule="auto"/>
        <w:jc w:val="center"/>
      </w:pPr>
      <w:r>
        <w:rPr>
          <w:rFonts w:ascii="宋体" w:hAnsi="宋体" w:eastAsia="宋体"/>
          <w:b/>
          <w:color w:val="1F1F1F"/>
          <w:sz w:val="36"/>
        </w:rPr>
        <w:t>项目名称：Weather 天气助手 App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102"/>
      </w:tblGrid>
      <w:tr w14:paraId="30D1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5081F1D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项目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271E887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内容</w:t>
            </w:r>
          </w:p>
        </w:tc>
      </w:tr>
      <w:tr w14:paraId="575D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020456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课程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ADD0EC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《移动应用开发技术》</w:t>
            </w:r>
          </w:p>
        </w:tc>
      </w:tr>
      <w:tr w14:paraId="40FCE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6A6427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学院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23F016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计算机学院</w:t>
            </w:r>
          </w:p>
        </w:tc>
      </w:tr>
      <w:tr w14:paraId="0B9A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897468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班级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F65660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软件231班</w:t>
            </w:r>
          </w:p>
        </w:tc>
      </w:tr>
      <w:tr w14:paraId="7B28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8DA7C9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学号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14A9A0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请填写</w:t>
            </w:r>
          </w:p>
        </w:tc>
      </w:tr>
      <w:tr w14:paraId="2E2C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AF09DFA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姓名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D9FD46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请填写</w:t>
            </w:r>
          </w:p>
        </w:tc>
      </w:tr>
      <w:tr w14:paraId="7E1A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2C9D6E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教师</w:t>
            </w:r>
          </w:p>
        </w:tc>
        <w:tc>
          <w:tcPr>
            <w:tcW w:w="51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1EF7090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2"/>
              </w:rPr>
              <w:t>李威龙</w:t>
            </w:r>
          </w:p>
        </w:tc>
      </w:tr>
    </w:tbl>
    <w:p w14:paraId="7188F8CA">
      <w:pPr>
        <w:spacing w:after="20"/>
      </w:pPr>
    </w:p>
    <w:p w14:paraId="252790F6">
      <w:pPr>
        <w:spacing w:before="240" w:after="60" w:line="269" w:lineRule="auto"/>
        <w:jc w:val="center"/>
      </w:pPr>
      <w:r>
        <w:rPr>
          <w:rFonts w:ascii="宋体" w:hAnsi="宋体" w:eastAsia="宋体"/>
          <w:b w:val="0"/>
          <w:color w:val="1F1F1F"/>
          <w:sz w:val="26"/>
        </w:rPr>
        <w:t>2026年5月10日</w:t>
      </w:r>
    </w:p>
    <w:p w14:paraId="2C8D2DE2">
      <w:r>
        <w:br w:type="page"/>
      </w:r>
      <w:bookmarkStart w:id="0" w:name="_GoBack"/>
      <w:bookmarkEnd w:id="0"/>
    </w:p>
    <w:p w14:paraId="41A4D714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0"/>
        <w:gridCol w:w="1247"/>
      </w:tblGrid>
      <w:tr w14:paraId="21FA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4D39AFB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章节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50A234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页码</w:t>
            </w:r>
          </w:p>
        </w:tc>
      </w:tr>
      <w:tr w14:paraId="588C2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F16762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一、项目概述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1ABB90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3</w:t>
            </w:r>
          </w:p>
        </w:tc>
      </w:tr>
      <w:tr w14:paraId="3A4E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E39CB6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二、需求分析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B04F3D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4</w:t>
            </w:r>
          </w:p>
        </w:tc>
      </w:tr>
      <w:tr w14:paraId="1146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2D2656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三、系统设计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C71B0D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5</w:t>
            </w:r>
          </w:p>
        </w:tc>
      </w:tr>
      <w:tr w14:paraId="4C74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89B8ED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四、界面、数据库与接口设计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D7257C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6</w:t>
            </w:r>
          </w:p>
        </w:tc>
      </w:tr>
      <w:tr w14:paraId="5767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74139C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五、详细设计与实现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35AAFD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7-8</w:t>
            </w:r>
          </w:p>
        </w:tc>
      </w:tr>
      <w:tr w14:paraId="5963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A921FF2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六、AI 编程工具的应用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A60D8D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9</w:t>
            </w:r>
          </w:p>
        </w:tc>
      </w:tr>
      <w:tr w14:paraId="7B17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07CF4B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七、系统测试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99A487C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10</w:t>
            </w:r>
          </w:p>
        </w:tc>
      </w:tr>
      <w:tr w14:paraId="49AD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B2892E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八、总结与展望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0E96F1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11</w:t>
            </w:r>
          </w:p>
        </w:tc>
      </w:tr>
      <w:tr w14:paraId="14FA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2BDBF0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九、参考文献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360D2C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12</w:t>
            </w:r>
          </w:p>
        </w:tc>
      </w:tr>
    </w:tbl>
    <w:p w14:paraId="676D02B2">
      <w:pPr>
        <w:spacing w:after="20"/>
      </w:pPr>
    </w:p>
    <w:p w14:paraId="09C81ACD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报告说明</w:t>
      </w:r>
    </w:p>
    <w:p w14:paraId="65534290">
      <w:pPr>
        <w:spacing w:before="0" w:after="8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本报告根据课程模板整理，内容对应 Weather 天气助手 App 的实际工程。报告重点说明需求分析、系统设计、核心实现、测试与 AI 辅助开发过程，不把代码简单堆进文档，而是保留能解释设计取舍的关键片段。</w:t>
      </w:r>
    </w:p>
    <w:p w14:paraId="6EE84221">
      <w:pPr>
        <w:spacing w:before="0" w:after="8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项目采用 Java 与 XML 布局完成，主要功能包括实时天气、未来预报、城市管理、定位、地图选点、穿衣建议、AI 天气助手以及动态天气视觉效果。</w:t>
      </w:r>
    </w:p>
    <w:p w14:paraId="42DADCE7">
      <w:r>
        <w:br w:type="page"/>
      </w:r>
    </w:p>
    <w:p w14:paraId="4ED74FB0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一、项目概述</w:t>
      </w:r>
    </w:p>
    <w:p w14:paraId="706E4CF5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1.1 项目背景与意义</w:t>
      </w:r>
    </w:p>
    <w:p w14:paraId="07F44E0C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天气应用是手机里很常见的一类工具，但实际使用时，用户往往并不只是想知道“多少度”，而是想快速判断今天怎么穿、要不要带伞、是否适合出门运动，或者出差时目标城市未来几天是否方便安排活动。基于这个想法，本项目把天气数据、穿衣推荐和 AI 问答放在同一个移动端场景里，让数据更接近日常决策。</w:t>
      </w:r>
    </w:p>
    <w:p w14:paraId="3071B492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Weather 天气助手通过和风天气接口获取实时天气、7 天预报和空气质量信息；通过本地规则生成基础穿衣建议；再把当前城市、天气、预报和建议传给 AI 助手，让用户可以用对话方式追问“今天怎么穿”“要不要带伞”等问题。界面上使用动态背景、全息图标和陀螺仪视差效果，希望天气信息不只是列表数据，也能有更直观的环境感。</w:t>
      </w:r>
    </w:p>
    <w:p w14:paraId="262DC26D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1.2 项目目标</w:t>
      </w:r>
    </w:p>
    <w:p w14:paraId="34E33190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实现当前定位城市和多个关注城市的实时天气查询、未来 7 天预报展示和空气质量信息展示。</w:t>
      </w:r>
    </w:p>
    <w:p w14:paraId="3F0FF17F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支持城市搜索、添加、删除、切换和地图选点添加，并使用 Room 保存关注城市列表。</w:t>
      </w:r>
    </w:p>
    <w:p w14:paraId="2A8A91AE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根据温度区间、天气文本和风力等级生成穿衣建议，补充带伞、防风、保暖防滑等提醒。</w:t>
      </w:r>
    </w:p>
    <w:p w14:paraId="50A4E548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集成 AI 天气助手，支持快捷提问、多轮对话，并结合当前天气上下文给出建议。</w:t>
      </w:r>
    </w:p>
    <w:p w14:paraId="753A6392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完成下拉刷新、离线缓存、动态背景和可拖拽 AI 入口等移动端交互体验。</w:t>
      </w:r>
    </w:p>
    <w:p w14:paraId="63A37856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1.3 可行性分析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520"/>
      </w:tblGrid>
      <w:tr w14:paraId="65C3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13332B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65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2D99D54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 w14:paraId="7F3E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EFFB28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技术可行性</w:t>
            </w:r>
          </w:p>
        </w:tc>
        <w:tc>
          <w:tcPr>
            <w:tcW w:w="65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179E60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Java、Material 3、Retrofit、OkHttp、Gson、Room 和 SharedPreferences 都是成熟方案，能覆盖本项目的网络、存储和界面需求。</w:t>
            </w:r>
          </w:p>
        </w:tc>
      </w:tr>
      <w:tr w14:paraId="2137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1801FE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操作可行性</w:t>
            </w:r>
          </w:p>
        </w:tc>
        <w:tc>
          <w:tcPr>
            <w:tcW w:w="65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6864FF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主要路径集中在首页、城市管理页、地图选点页和 AI 助手面板，用户不用学习复杂操作。</w:t>
            </w:r>
          </w:p>
        </w:tc>
      </w:tr>
      <w:tr w14:paraId="260D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0484CD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时间可行性</w:t>
            </w:r>
          </w:p>
        </w:tc>
        <w:tc>
          <w:tcPr>
            <w:tcW w:w="65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CC0680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功能可以按基础框架、天气数据、城市管理、穿衣建议、AI 助手和测试优化分阶段完成。</w:t>
            </w:r>
          </w:p>
        </w:tc>
      </w:tr>
      <w:tr w14:paraId="63F1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D785A0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安全可行性</w:t>
            </w:r>
          </w:p>
        </w:tc>
        <w:tc>
          <w:tcPr>
            <w:tcW w:w="65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A3E7BC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API Key、App ID、Base URL 从 local.properties 注入 BuildConfig，避免直接写进源码。</w:t>
            </w:r>
          </w:p>
        </w:tc>
      </w:tr>
    </w:tbl>
    <w:p w14:paraId="7A1EE29E">
      <w:pPr>
        <w:spacing w:after="20"/>
      </w:pPr>
    </w:p>
    <w:p w14:paraId="4A5AD3B4">
      <w:r>
        <w:br w:type="page"/>
      </w:r>
    </w:p>
    <w:p w14:paraId="389F66BB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二、需求分析</w:t>
      </w:r>
    </w:p>
    <w:p w14:paraId="72C4CD1E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2.1 用户角色与使用场景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685"/>
      </w:tblGrid>
      <w:tr w14:paraId="51B8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C7F055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用户角色</w:t>
            </w:r>
          </w:p>
        </w:tc>
        <w:tc>
          <w:tcPr>
            <w:tcW w:w="311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4D3465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w="368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A5264B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项目响应</w:t>
            </w:r>
          </w:p>
        </w:tc>
      </w:tr>
      <w:tr w14:paraId="6F8C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E5AAFF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通勤用户</w:t>
            </w:r>
          </w:p>
        </w:tc>
        <w:tc>
          <w:tcPr>
            <w:tcW w:w="311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6824B61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上班、上学前快速看天气</w:t>
            </w:r>
          </w:p>
        </w:tc>
        <w:tc>
          <w:tcPr>
            <w:tcW w:w="368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1ED675C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展示实时天气、体感温度和穿衣建议</w:t>
            </w:r>
          </w:p>
        </w:tc>
      </w:tr>
      <w:tr w14:paraId="0B4A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DDB5C7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旅行/出差用户</w:t>
            </w:r>
          </w:p>
        </w:tc>
        <w:tc>
          <w:tcPr>
            <w:tcW w:w="311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806170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提前查看目的地天气</w:t>
            </w:r>
          </w:p>
        </w:tc>
        <w:tc>
          <w:tcPr>
            <w:tcW w:w="368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49A8A21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支持多城市关注、切换和未来预报</w:t>
            </w:r>
          </w:p>
        </w:tc>
      </w:tr>
      <w:tr w14:paraId="7A09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23EF24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户外活动用户</w:t>
            </w:r>
          </w:p>
        </w:tc>
        <w:tc>
          <w:tcPr>
            <w:tcW w:w="311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96ADCF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判断是否适合运动或外出</w:t>
            </w:r>
          </w:p>
        </w:tc>
        <w:tc>
          <w:tcPr>
            <w:tcW w:w="368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DBAEC84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AI 助手结合天气给出活动建议</w:t>
            </w:r>
          </w:p>
        </w:tc>
      </w:tr>
      <w:tr w14:paraId="72CB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17228F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跨城市关注用户</w:t>
            </w:r>
          </w:p>
        </w:tc>
        <w:tc>
          <w:tcPr>
            <w:tcW w:w="311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EDF409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关注家人朋友所在地天气</w:t>
            </w:r>
          </w:p>
        </w:tc>
        <w:tc>
          <w:tcPr>
            <w:tcW w:w="368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D645D5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已关注城市列表可快速查看和切换</w:t>
            </w:r>
          </w:p>
        </w:tc>
      </w:tr>
    </w:tbl>
    <w:p w14:paraId="54206CB1">
      <w:pPr>
        <w:spacing w:after="20"/>
      </w:pPr>
    </w:p>
    <w:p w14:paraId="78BC2349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2.2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850"/>
        <w:gridCol w:w="5329"/>
        <w:gridCol w:w="850"/>
      </w:tblGrid>
      <w:tr w14:paraId="5193C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6C0D2F6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模块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28B296A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4CD2241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功能描述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378614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优先级</w:t>
            </w:r>
          </w:p>
        </w:tc>
      </w:tr>
      <w:tr w14:paraId="5EA5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63B29C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天气展示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438F84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F01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14A362E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显示城市、温度、天气状况、体感温度、湿度、风向风力和更新时间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BC4068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高</w:t>
            </w:r>
          </w:p>
        </w:tc>
      </w:tr>
      <w:tr w14:paraId="0C521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E414A2C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天气展示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B547BF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F02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CA5B45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横向展示未来 7 天天气预报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81741C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高</w:t>
            </w:r>
          </w:p>
        </w:tc>
      </w:tr>
      <w:tr w14:paraId="21BA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24062F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定位刷新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C35996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F03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E947AD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启动时申请定位权限，定位失败时回退默认城市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E8483E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高</w:t>
            </w:r>
          </w:p>
        </w:tc>
      </w:tr>
      <w:tr w14:paraId="7E9F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AFD99B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城市管理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9ECD6C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F04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67156A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搜索、添加、删除、切换关注城市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C08F07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高</w:t>
            </w:r>
          </w:p>
        </w:tc>
      </w:tr>
      <w:tr w14:paraId="43B7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2FB540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地图选点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5CF6E2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F05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C9FB77C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通过 WebView 地图点击经纬度并解析城市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15389A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中</w:t>
            </w:r>
          </w:p>
        </w:tc>
      </w:tr>
      <w:tr w14:paraId="685AA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E50823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穿衣建议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194B8F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F06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A85909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按温度与天气状况输出建议和配件提醒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672A37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高</w:t>
            </w:r>
          </w:p>
        </w:tc>
      </w:tr>
      <w:tr w14:paraId="2177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02A0AA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AI 助手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4C324A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F07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4A0B721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支持快捷提问、多轮对话和上下文天气建议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6AB2A5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高</w:t>
            </w:r>
          </w:p>
        </w:tc>
      </w:tr>
      <w:tr w14:paraId="5CAD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FABE42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视觉交互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39D701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F08</w:t>
            </w:r>
          </w:p>
        </w:tc>
        <w:tc>
          <w:tcPr>
            <w:tcW w:w="5329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A002CE2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根据天气切换背景、图标和视差效果</w:t>
            </w:r>
          </w:p>
        </w:tc>
        <w:tc>
          <w:tcPr>
            <w:tcW w:w="85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470288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中</w:t>
            </w:r>
          </w:p>
        </w:tc>
      </w:tr>
    </w:tbl>
    <w:p w14:paraId="0C407CDE">
      <w:pPr>
        <w:spacing w:after="20"/>
      </w:pPr>
    </w:p>
    <w:p w14:paraId="6691A4E2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2.3 非功能与数据需求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175"/>
        <w:gridCol w:w="4025"/>
      </w:tblGrid>
      <w:tr w14:paraId="0B7E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536DAC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317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F196C7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需求</w:t>
            </w:r>
          </w:p>
        </w:tc>
        <w:tc>
          <w:tcPr>
            <w:tcW w:w="402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EA20BE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实现方式</w:t>
            </w:r>
          </w:p>
        </w:tc>
      </w:tr>
      <w:tr w14:paraId="43A9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919E0B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性能</w:t>
            </w:r>
          </w:p>
        </w:tc>
        <w:tc>
          <w:tcPr>
            <w:tcW w:w="317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D956FF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首页加载和列表滑动保持流畅</w:t>
            </w:r>
          </w:p>
        </w:tc>
        <w:tc>
          <w:tcPr>
            <w:tcW w:w="402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5BA022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异步请求、RecyclerView、缓存和轻量自定义 View</w:t>
            </w:r>
          </w:p>
        </w:tc>
      </w:tr>
      <w:tr w14:paraId="5111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B5AF75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兼容性</w:t>
            </w:r>
          </w:p>
        </w:tc>
        <w:tc>
          <w:tcPr>
            <w:tcW w:w="317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6735A2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支持 Android 7.0 及以上</w:t>
            </w:r>
          </w:p>
        </w:tc>
        <w:tc>
          <w:tcPr>
            <w:tcW w:w="402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7CC523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minSdk=24，使用 AndroidX 兼容库</w:t>
            </w:r>
          </w:p>
        </w:tc>
      </w:tr>
      <w:tr w14:paraId="2633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C2CF78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可靠性</w:t>
            </w:r>
          </w:p>
        </w:tc>
        <w:tc>
          <w:tcPr>
            <w:tcW w:w="317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D8D56A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无网、定位失败、Key 未配置时不崩溃</w:t>
            </w:r>
          </w:p>
        </w:tc>
        <w:tc>
          <w:tcPr>
            <w:tcW w:w="402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1F9B244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默认城市、错误提示和本地缓存兜底</w:t>
            </w:r>
          </w:p>
        </w:tc>
      </w:tr>
      <w:tr w14:paraId="3C86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4FFF38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数据</w:t>
            </w:r>
          </w:p>
        </w:tc>
        <w:tc>
          <w:tcPr>
            <w:tcW w:w="317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65098B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保存关注城市和天气缓存</w:t>
            </w:r>
          </w:p>
        </w:tc>
        <w:tc>
          <w:tcPr>
            <w:tcW w:w="402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5CF5D3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Room 保存 City，SharedPreferences 保存 WeatherData JSON</w:t>
            </w:r>
          </w:p>
        </w:tc>
      </w:tr>
    </w:tbl>
    <w:p w14:paraId="76888003">
      <w:pPr>
        <w:spacing w:after="20"/>
      </w:pPr>
    </w:p>
    <w:p w14:paraId="7058ED69">
      <w:r>
        <w:br w:type="page"/>
      </w:r>
    </w:p>
    <w:p w14:paraId="6C8139BB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三、系统设计</w:t>
      </w:r>
    </w:p>
    <w:p w14:paraId="7AFC43FD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3.1 总体架构设计</w:t>
      </w:r>
    </w:p>
    <w:p w14:paraId="42C27C8C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项目采用接近 MVC 的分层方式。Activity 负责生命周期、事件响应和界面渲染；Repository 与 Service 负责天气请求、AI 请求、缓存与穿衣推荐；api 层定义 Retrofit 接口；db 层负责 Room 持久化；model 层承接接口响应与本地实体；utils 层封装权限、网络和偏好存储。</w:t>
      </w:r>
    </w:p>
    <w:p w14:paraId="136AF31B">
      <w:pPr>
        <w:spacing w:before="40" w:after="100" w:line="240" w:lineRule="auto"/>
        <w:ind w:left="160"/>
      </w:pPr>
      <w:r>
        <w:rPr>
          <w:rFonts w:ascii="Consolas" w:hAnsi="Consolas" w:eastAsia="Consolas"/>
          <w:b w:val="0"/>
          <w:color w:val="1F3A56"/>
          <w:sz w:val="16"/>
        </w:rPr>
        <w:t>表现层：MainActivity / CityManageActivity / MapPickActivity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业务层：WeatherRepository / ClothingSuggestionService / AiAssistantRepository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数据层：WeatherApiService / Room(CityDao) / SharedPreferences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支撑层：LocationHelper / PermissionUtils / NetworkUtils / UI 自定义 View</w:t>
      </w:r>
    </w:p>
    <w:p w14:paraId="12D72D41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3.2 功能模块划分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5"/>
        <w:gridCol w:w="4195"/>
      </w:tblGrid>
      <w:tr w14:paraId="11B6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1AEC55C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159ECC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主要类/资源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22B3A0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职责</w:t>
            </w:r>
          </w:p>
        </w:tc>
      </w:tr>
      <w:tr w14:paraId="62CA8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45BD17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首页模块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132125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MainActivity、activity_main.xml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11DA8E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天气加载、UI 渲染、定位入口、下拉刷新、AI 入口</w:t>
            </w:r>
          </w:p>
        </w:tc>
      </w:tr>
      <w:tr w14:paraId="6A1E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20BC3D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城市模块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2D9AC97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CityManageActivity、CityManageAdapter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6160217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城市搜索、添加、删除、摘要展示和城市切换</w:t>
            </w:r>
          </w:p>
        </w:tc>
      </w:tr>
      <w:tr w14:paraId="5E6A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EAB27A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地图模块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6E3B82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MapPickActivity、map_picker.html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1053AC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加载 Leaflet 地图，点击地图后回传经纬度</w:t>
            </w:r>
          </w:p>
        </w:tc>
      </w:tr>
      <w:tr w14:paraId="4F8C6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F3BEDE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网络模块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E641482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RetrofitClient、WeatherApiService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9741349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封装天气、城市搜索、空气质量接口</w:t>
            </w:r>
          </w:p>
        </w:tc>
      </w:tr>
      <w:tr w14:paraId="0EEA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CD9992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存储模块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D16D04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AppDatabase、CityDao、PreferencesManager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771CE8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保存关注城市和天气缓存</w:t>
            </w:r>
          </w:p>
        </w:tc>
      </w:tr>
      <w:tr w14:paraId="117C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EF596E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AI 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B6F6AB2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AiAssistantRepository、AiChatAdapter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7E21AD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百炼智能体调用、多轮消息和底部弹层</w:t>
            </w:r>
          </w:p>
        </w:tc>
      </w:tr>
      <w:tr w14:paraId="7707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51CE7F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视觉模块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5F0697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WeatherEffectOverlayView、HolographicImageView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FF3178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绘制天气粒子、光效和全息图标</w:t>
            </w:r>
          </w:p>
        </w:tc>
      </w:tr>
    </w:tbl>
    <w:p w14:paraId="1572FC3D">
      <w:pPr>
        <w:spacing w:after="20"/>
      </w:pPr>
    </w:p>
    <w:p w14:paraId="69695682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3.3 页面跳转流程</w:t>
      </w:r>
    </w:p>
    <w:p w14:paraId="51569A6A">
      <w:pPr>
        <w:spacing w:before="40" w:after="100" w:line="240" w:lineRule="auto"/>
        <w:ind w:left="160"/>
      </w:pPr>
      <w:r>
        <w:rPr>
          <w:rFonts w:ascii="Consolas" w:hAnsi="Consolas" w:eastAsia="Consolas"/>
          <w:b w:val="0"/>
          <w:color w:val="1F3A56"/>
          <w:sz w:val="16"/>
        </w:rPr>
        <w:t>启动 App -&gt; 权限检查 -&gt; 定位成功则解析城市 -&gt; 加载天气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权限拒绝/定位失败 -&gt; 使用默认城市 -&gt; 加载天气或缓存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首页 -&gt; 城市管理页 -&gt; 搜索/地图选点/删除/选择城市 -&gt; 返回首页刷新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首页 -&gt; AI 助手底部弹层 -&gt; 快捷提问或输入问题 -&gt; 展示 AI 回复</w:t>
      </w:r>
    </w:p>
    <w:p w14:paraId="27B2760C">
      <w:r>
        <w:br w:type="page"/>
      </w:r>
    </w:p>
    <w:p w14:paraId="1A229134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四、界面、数据库与接口设计</w:t>
      </w:r>
    </w:p>
    <w:p w14:paraId="50053E28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4.1 用户界面设计</w:t>
      </w:r>
    </w:p>
    <w:p w14:paraId="6448C94D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首页使用 FrameLayout 叠层：底层是全息空间背景和 WeatherEffectOverlayView，中间是 SwipeRefreshLayout 与 NestedScrollView，内容依次展示城市、更新时间、天气状态、实时数据、指数、穿衣建议和未来预报，右下角叠加可拖拽 AI 助手入口。城市管理页使用工具栏、搜索区、搜索结果列表和已关注城市列表。AI 助手以 BottomSheetDialog 展开，符合移动端单手操作习惯。</w:t>
      </w:r>
    </w:p>
    <w:p w14:paraId="0C2CAAD0">
      <w:pPr>
        <w:jc w:val="center"/>
      </w:pPr>
      <w:r>
        <w:drawing>
          <wp:inline distT="0" distB="0" distL="114300" distR="114300">
            <wp:extent cx="773430" cy="580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5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distT="0" distB="0" distL="114300" distR="114300">
            <wp:extent cx="773430" cy="580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5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435F198C">
      <w:pPr>
        <w:spacing w:before="0" w:after="60" w:line="269" w:lineRule="auto"/>
        <w:jc w:val="center"/>
      </w:pPr>
      <w:r>
        <w:rPr>
          <w:rFonts w:ascii="宋体" w:hAnsi="宋体" w:eastAsia="宋体"/>
          <w:b w:val="0"/>
          <w:color w:val="1F1F1F"/>
          <w:sz w:val="18"/>
        </w:rPr>
        <w:t>图 4-1 应用图标与 AI 助手入口资源</w:t>
      </w:r>
    </w:p>
    <w:p w14:paraId="7C9B56EE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4.2 数据库设计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247"/>
        <w:gridCol w:w="1134"/>
        <w:gridCol w:w="1587"/>
        <w:gridCol w:w="3402"/>
      </w:tblGrid>
      <w:tr w14:paraId="3F8B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6843CE4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表名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A79003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字段</w:t>
            </w:r>
          </w:p>
        </w:tc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97E9D1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w="158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D0B37D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约束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96785F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说明</w:t>
            </w:r>
          </w:p>
        </w:tc>
      </w:tr>
      <w:tr w14:paraId="3A510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662107A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cities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50914E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id</w:t>
            </w:r>
          </w:p>
        </w:tc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DF5611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String</w:t>
            </w:r>
          </w:p>
        </w:tc>
        <w:tc>
          <w:tcPr>
            <w:tcW w:w="158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49D064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PrimaryKey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383578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和风城市 ID 或坐标解析得到的城市 ID</w:t>
            </w:r>
          </w:p>
        </w:tc>
      </w:tr>
      <w:tr w14:paraId="7DF1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ED41B0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cities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5CCE71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name</w:t>
            </w:r>
          </w:p>
        </w:tc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9810F4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String</w:t>
            </w:r>
          </w:p>
        </w:tc>
        <w:tc>
          <w:tcPr>
            <w:tcW w:w="158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647DD80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普通字段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D02312C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城市名称</w:t>
            </w:r>
          </w:p>
        </w:tc>
      </w:tr>
      <w:tr w14:paraId="3B4D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C91E46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cities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0E3BB0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lat</w:t>
            </w:r>
          </w:p>
        </w:tc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18EF31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double</w:t>
            </w:r>
          </w:p>
        </w:tc>
        <w:tc>
          <w:tcPr>
            <w:tcW w:w="158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43239E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普通字段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2CED34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纬度</w:t>
            </w:r>
          </w:p>
        </w:tc>
      </w:tr>
      <w:tr w14:paraId="764B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0D1482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cities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2833C5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lon</w:t>
            </w:r>
          </w:p>
        </w:tc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73365B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double</w:t>
            </w:r>
          </w:p>
        </w:tc>
        <w:tc>
          <w:tcPr>
            <w:tcW w:w="158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B1A3C7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普通字段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71EAF6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经度</w:t>
            </w:r>
          </w:p>
        </w:tc>
      </w:tr>
      <w:tr w14:paraId="08E1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EE10AF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cities</w:t>
            </w:r>
          </w:p>
        </w:tc>
        <w:tc>
          <w:tcPr>
            <w:tcW w:w="124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CE3443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addTime</w:t>
            </w:r>
          </w:p>
        </w:tc>
        <w:tc>
          <w:tcPr>
            <w:tcW w:w="113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AB768D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long</w:t>
            </w:r>
          </w:p>
        </w:tc>
        <w:tc>
          <w:tcPr>
            <w:tcW w:w="158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469046A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排序字段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ADAEE9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添加时间戳，列表倒序展示</w:t>
            </w:r>
          </w:p>
        </w:tc>
      </w:tr>
    </w:tbl>
    <w:p w14:paraId="736AC498">
      <w:pPr>
        <w:spacing w:after="20"/>
      </w:pPr>
    </w:p>
    <w:p w14:paraId="7D708F4F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4.3 网络接口设计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856"/>
        <w:gridCol w:w="2324"/>
        <w:gridCol w:w="2154"/>
      </w:tblGrid>
      <w:tr w14:paraId="1BBD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593AD8A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接口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2011FE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方法/路径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5918808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主要参数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99FC2A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返回模型</w:t>
            </w:r>
          </w:p>
        </w:tc>
      </w:tr>
      <w:tr w14:paraId="682C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372B9B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实时天气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DBE08D7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GET v7/weather/now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E2A6CE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location、lang、key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2602EC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WeatherResponse</w:t>
            </w:r>
          </w:p>
        </w:tc>
      </w:tr>
      <w:tr w14:paraId="65A7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AC3410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7 天预报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D8B6847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GET v7/weather/7d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70D31D1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location、lang、key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1318A4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ForecastResponse</w:t>
            </w:r>
          </w:p>
        </w:tc>
      </w:tr>
      <w:tr w14:paraId="3159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8238B9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空气质量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BBDDB9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GET airquality/v1/current/{lat}/{lon}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85B45F2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Authorization、key、lang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D5A08A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AirQualityResponse</w:t>
            </w:r>
          </w:p>
        </w:tc>
      </w:tr>
      <w:tr w14:paraId="59968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D5E75BC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城市搜索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D269A77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GET geo/v2/city/lookup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FB8AF8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location、number、key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FE099C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CityResponse</w:t>
            </w:r>
          </w:p>
        </w:tc>
      </w:tr>
      <w:tr w14:paraId="469D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261589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百炼智能体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3CB43D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POST /api/v2/apps/agent/.../responses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D84A03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Authorization、input、stream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802AD8D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output_text</w:t>
            </w:r>
          </w:p>
        </w:tc>
      </w:tr>
      <w:tr w14:paraId="673C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B0A579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模型备用接口</w:t>
            </w:r>
          </w:p>
        </w:tc>
        <w:tc>
          <w:tcPr>
            <w:tcW w:w="272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ED524CE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POST /compatible-mode/v1/chat/completions</w:t>
            </w:r>
          </w:p>
        </w:tc>
        <w:tc>
          <w:tcPr>
            <w:tcW w:w="232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5E78DF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model、messages</w:t>
            </w:r>
          </w:p>
        </w:tc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DFC953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6"/>
              </w:rPr>
              <w:t>choices.message</w:t>
            </w:r>
          </w:p>
        </w:tc>
      </w:tr>
    </w:tbl>
    <w:p w14:paraId="0943795A">
      <w:pPr>
        <w:spacing w:after="20"/>
      </w:pPr>
    </w:p>
    <w:p w14:paraId="74B9D84D">
      <w:r>
        <w:br w:type="page"/>
      </w:r>
    </w:p>
    <w:p w14:paraId="70B94C8E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五、详细设计与实现（一）</w:t>
      </w:r>
    </w:p>
    <w:p w14:paraId="2238F567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5.1 工程目录结构</w:t>
      </w:r>
    </w:p>
    <w:p w14:paraId="7F182A26">
      <w:pPr>
        <w:spacing w:before="40" w:after="100" w:line="240" w:lineRule="auto"/>
        <w:ind w:left="160"/>
      </w:pPr>
      <w:r>
        <w:rPr>
          <w:rFonts w:ascii="Consolas" w:hAnsi="Consolas" w:eastAsia="Consolas"/>
          <w:b w:val="0"/>
          <w:color w:val="1F3A56"/>
          <w:sz w:val="16"/>
        </w:rPr>
        <w:t>com.example.weather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├─ MainActivity.java              // 首页天气、定位、AI 入口和整体交互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├─ CityManageActivity.java        // 城市搜索、添加、删除、切换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├─ MapPickActivity.java           // WebView 地图选点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├─ adapter/ api/ db/ location/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├─ model/ service/ ui/ utils/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└─ res/layout、res/drawable、assets/map_picker.html</w:t>
      </w:r>
    </w:p>
    <w:p w14:paraId="64964FB5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5.2 天气请求与离线缓存</w:t>
      </w:r>
    </w:p>
    <w:p w14:paraId="32C4C514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天气数据由 WeatherRepository 统一调度。加载当前城市时，先读取本地缓存；如果 API Key 未配置或网络不可用，则优先展示缓存，避免首页空白。网络正常时先请求实时天气，再请求未来预报；当城市带有经纬度时继续补充空气质量数据，最后把组合后的 WeatherData 按城市 ID 写入 SharedPreferences。</w:t>
      </w:r>
    </w:p>
    <w:p w14:paraId="0F7A3EA7">
      <w:pPr>
        <w:spacing w:before="40" w:after="100" w:line="240" w:lineRule="auto"/>
        <w:ind w:left="160"/>
      </w:pPr>
      <w:r>
        <w:rPr>
          <w:rFonts w:ascii="Consolas" w:hAnsi="Consolas" w:eastAsia="Consolas"/>
          <w:b w:val="0"/>
          <w:color w:val="1F3A56"/>
          <w:sz w:val="16"/>
        </w:rPr>
        <w:t>WeatherData cache = loadCachedWeather(city);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if (apiKeyEmpty || !NetworkUtils.isNetworkAvailable(context)) {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return cache != null ? callback.onSuccess(cache, true) : callback.onFailure(...);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}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getCurrentWeather(...).enqueue(...)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-&gt; getForecast(...)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-&gt; getAirQuality(...)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-&gt; saveCache(weatherData);</w:t>
      </w:r>
    </w:p>
    <w:p w14:paraId="7E40C40A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5.3 城市管理与 Room 持久化</w:t>
      </w:r>
    </w:p>
    <w:p w14:paraId="1C2057BC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城市管理页有两个 RecyclerView：一个展示搜索结果，一个展示已保存城市。用户添加城市时写入 Room；点击已保存城市时返回首页并刷新天气；删除城市后更新列表，如果删除的是当前城市，首页会自动恢复到其他已保存城市或默认城市。</w:t>
      </w:r>
    </w:p>
    <w:p w14:paraId="1CC2CE65">
      <w:pPr>
        <w:spacing w:before="40" w:after="100" w:line="240" w:lineRule="auto"/>
        <w:ind w:left="160"/>
      </w:pPr>
      <w:r>
        <w:rPr>
          <w:rFonts w:ascii="Consolas" w:hAnsi="Consolas" w:eastAsia="Consolas"/>
          <w:b w:val="0"/>
          <w:color w:val="1F3A56"/>
          <w:sz w:val="16"/>
        </w:rPr>
        <w:t>@Dao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interface CityDao {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@Query("SELECT * FROM cities ORDER BY addTime DESC")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List&lt;City&gt; getAllCities();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@Insert(onConflict = OnConflictStrategy.REPLACE)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void insertCity(City city);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@Delete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 xml:space="preserve">    void deleteCity(City city);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}</w:t>
      </w:r>
    </w:p>
    <w:p w14:paraId="07B402F7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5.4 定位与地图选点</w:t>
      </w:r>
    </w:p>
    <w:p w14:paraId="2787EFAA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定位由 LocationHelper 封装，优先读取 lastKnownLocation，无法立即得到结果时再请求一次位置更新并设置超时。地图选点使用 WebView 加载本地 HTML，通过 Leaflet 展示地图，点击地图后由 JavascriptInterface 把经纬度传回 Android，再调用城市解析接口生成 City 对象。</w:t>
      </w:r>
    </w:p>
    <w:p w14:paraId="7AA2D317">
      <w:r>
        <w:br w:type="page"/>
      </w:r>
    </w:p>
    <w:p w14:paraId="60A812BC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五、详细设计与实现（二）</w:t>
      </w:r>
    </w:p>
    <w:p w14:paraId="21083419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5.5 穿衣推荐实现</w:t>
      </w:r>
    </w:p>
    <w:p w14:paraId="225B872F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穿衣推荐没有完全交给 AI，而是先用稳定的本地规则兜底。系统优先使用今日最高温，如果预报缺失则使用实时温度；再根据天气文本和风力等级补充带伞、防风、保暖防滑等提醒。这样即使 AI 接口不可用，首页也能给出可解释的基础建议。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402"/>
        <w:gridCol w:w="3572"/>
      </w:tblGrid>
      <w:tr w14:paraId="0702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6A8680C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温度区间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D160E1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基础建议</w:t>
            </w:r>
          </w:p>
        </w:tc>
        <w:tc>
          <w:tcPr>
            <w:tcW w:w="357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663205C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补充判断</w:t>
            </w:r>
          </w:p>
        </w:tc>
      </w:tr>
      <w:tr w14:paraId="6953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413E6A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≥30℃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C2A810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短袖短裤，注意防晒</w:t>
            </w:r>
          </w:p>
        </w:tc>
        <w:tc>
          <w:tcPr>
            <w:tcW w:w="357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101660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高温提醒</w:t>
            </w:r>
          </w:p>
        </w:tc>
      </w:tr>
      <w:tr w14:paraId="3C26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046A03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25-29℃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DB26ED9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短袖或薄外套</w:t>
            </w:r>
          </w:p>
        </w:tc>
        <w:tc>
          <w:tcPr>
            <w:tcW w:w="357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C50F8F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早晚温差可加薄衣</w:t>
            </w:r>
          </w:p>
        </w:tc>
      </w:tr>
      <w:tr w14:paraId="5FFF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5740C0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15-24℃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11CF10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长袖或薄外套</w:t>
            </w:r>
          </w:p>
        </w:tc>
        <w:tc>
          <w:tcPr>
            <w:tcW w:w="357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B8DBF9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体感舒适</w:t>
            </w:r>
          </w:p>
        </w:tc>
      </w:tr>
      <w:tr w14:paraId="1C7F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F0979EA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5-14℃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92BC34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毛衣或夹克</w:t>
            </w:r>
          </w:p>
        </w:tc>
        <w:tc>
          <w:tcPr>
            <w:tcW w:w="357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813E99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风力较大时防风</w:t>
            </w:r>
          </w:p>
        </w:tc>
      </w:tr>
      <w:tr w14:paraId="4AB5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78D706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≤4℃</w:t>
            </w:r>
          </w:p>
        </w:tc>
        <w:tc>
          <w:tcPr>
            <w:tcW w:w="340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ADD354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羽绒服和保暖配件</w:t>
            </w:r>
          </w:p>
        </w:tc>
        <w:tc>
          <w:tcPr>
            <w:tcW w:w="3572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95EA76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雨雪时注意防滑</w:t>
            </w:r>
          </w:p>
        </w:tc>
      </w:tr>
    </w:tbl>
    <w:p w14:paraId="54743CF7">
      <w:pPr>
        <w:spacing w:after="20"/>
      </w:pPr>
    </w:p>
    <w:p w14:paraId="7C9AB9D9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5.6 AI 智能天气助手</w:t>
      </w:r>
    </w:p>
    <w:p w14:paraId="6E79BE8E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AI 助手入口放在首页右下角，支持拖拽贴边和点击展开。发送消息前，MainActivity 会根据当前城市、实时天气、今日预报、穿衣建议和缓存状态构造 systemPrompt。AiAssistantRepository 优先调用百炼智能体应用接口，若应用接口不可用，再尝试兼容 Chat Completions 的模型接口。</w:t>
      </w:r>
    </w:p>
    <w:p w14:paraId="25B8D3B1">
      <w:pPr>
        <w:spacing w:before="40" w:after="100" w:line="240" w:lineRule="auto"/>
        <w:ind w:left="160"/>
      </w:pPr>
      <w:r>
        <w:rPr>
          <w:rFonts w:ascii="Consolas" w:hAnsi="Consolas" w:eastAsia="Consolas"/>
          <w:b w:val="0"/>
          <w:color w:val="1F3A56"/>
          <w:sz w:val="16"/>
        </w:rPr>
        <w:t>systemPrompt = 当前城市 + 实时天气 + 今日预报 + 穿衣建议 + 缓存状态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messages = systemPrompt + 多轮 user/assistant 消息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优先请求百炼智能体 responses 接口</w:t>
      </w:r>
      <w:r>
        <w:rPr>
          <w:rFonts w:ascii="Consolas" w:hAnsi="Consolas" w:eastAsia="Consolas"/>
          <w:b w:val="0"/>
          <w:color w:val="1F3A56"/>
          <w:sz w:val="16"/>
        </w:rPr>
        <w:br w:type="textWrapping"/>
      </w:r>
      <w:r>
        <w:rPr>
          <w:rFonts w:ascii="Consolas" w:hAnsi="Consolas" w:eastAsia="Consolas"/>
          <w:b w:val="0"/>
          <w:color w:val="1F3A56"/>
          <w:sz w:val="16"/>
        </w:rPr>
        <w:t>失败后请求兼容 chat/completions 模型接口</w:t>
      </w:r>
    </w:p>
    <w:p w14:paraId="581F4767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5.7 动态视觉与交互细节</w:t>
      </w:r>
    </w:p>
    <w:p w14:paraId="31035789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WeatherBackgroundManager 根据天气图标和昼夜状态切换背景；WeatherEffectOverlayView 使用 Canvas 绘制雨、雪、光点等效果；HolographicImageView 负责图标的全息质感。首页还监听加速度传感器，让背景和部分前景元素产生轻微视差，使界面比普通列表式天气应用更有辨识度。</w:t>
      </w:r>
    </w:p>
    <w:p w14:paraId="533515EF">
      <w:pPr>
        <w:spacing w:before="0" w:after="4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这些视觉效果都放在自定义 View 和管理类中，MainActivity 只负责传入当前天气状态，避免把绘制细节塞进业务流程。</w:t>
      </w:r>
    </w:p>
    <w:p w14:paraId="489BB367">
      <w:r>
        <w:br w:type="page"/>
      </w:r>
    </w:p>
    <w:p w14:paraId="217ED83A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六、AI 编程工具的应用</w:t>
      </w:r>
    </w:p>
    <w:p w14:paraId="34EF5F3D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6.1 工具简介与使用方式</w:t>
      </w:r>
    </w:p>
    <w:p w14:paraId="7AC48FF6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开发过程中使用了 ChatGPT / Codex 类 AI 辅助工具，主要用于查询实现思路、整理接口调用方式、生成样板代码、分析错误日志和润色报告草稿。AI 没有直接替代开发工作，更多是作为一个随时可问的“搭档”：先给方向，再由我结合 Android 生命周期、权限、接口返回和项目结构做取舍。</w:t>
      </w:r>
    </w:p>
    <w:p w14:paraId="2C5498D9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6.2 代码生成与人工修改实例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88"/>
        <w:gridCol w:w="3515"/>
      </w:tblGrid>
      <w:tr w14:paraId="45676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1052B30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场景</w:t>
            </w:r>
          </w:p>
        </w:tc>
        <w:tc>
          <w:tcPr>
            <w:tcW w:w="328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1883750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AI 提供的帮助</w:t>
            </w:r>
          </w:p>
        </w:tc>
        <w:tc>
          <w:tcPr>
            <w:tcW w:w="351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404A781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人工修改</w:t>
            </w:r>
          </w:p>
        </w:tc>
      </w:tr>
      <w:tr w14:paraId="412F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3B9981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Retrofit 接口封装</w:t>
            </w:r>
          </w:p>
        </w:tc>
        <w:tc>
          <w:tcPr>
            <w:tcW w:w="328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DF648A4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给出 GET 接口、Callback 和 Gson 解析示例</w:t>
            </w:r>
          </w:p>
        </w:tc>
        <w:tc>
          <w:tcPr>
            <w:tcW w:w="351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F7101F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按和风天气真实路径补充 lang、number、Host 配置和错误码处理</w:t>
            </w:r>
          </w:p>
        </w:tc>
      </w:tr>
      <w:tr w14:paraId="4E9B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DA0E76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Room 城市表</w:t>
            </w:r>
          </w:p>
        </w:tc>
        <w:tc>
          <w:tcPr>
            <w:tcW w:w="328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A27D40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生成 Entity、Dao、Database 基础结构</w:t>
            </w:r>
          </w:p>
        </w:tc>
        <w:tc>
          <w:tcPr>
            <w:tcW w:w="351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A75166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把城市 ID 改为 String，加入经纬度和添加时间，适配城市搜索返回值</w:t>
            </w:r>
          </w:p>
        </w:tc>
      </w:tr>
      <w:tr w14:paraId="6A6A1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435A31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AI 助手请求</w:t>
            </w:r>
          </w:p>
        </w:tc>
        <w:tc>
          <w:tcPr>
            <w:tcW w:w="328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633898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提供 OkHttp POST JSON 的基本写法</w:t>
            </w:r>
          </w:p>
        </w:tc>
        <w:tc>
          <w:tcPr>
            <w:tcW w:w="351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A6B685E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增加百炼智能体与模型备用接口、超时设置和返回结构解析</w:t>
            </w:r>
          </w:p>
        </w:tc>
      </w:tr>
    </w:tbl>
    <w:p w14:paraId="75DA7405">
      <w:pPr>
        <w:spacing w:after="20"/>
      </w:pPr>
    </w:p>
    <w:p w14:paraId="1AE93524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6.3 AI 辅助调试</w:t>
      </w:r>
    </w:p>
    <w:p w14:paraId="4B159FAA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接入接口时比较容易出问题的是 Host、Key、权限和返回结构。例如天气接口出现 403/404 时，AI 能帮助快速列出可能原因，但最终仍要看官方文档和真实响应体。本项目因此保留了 buildHttpErrorMessage、buildBusinessErrorMessage、buildErrorMessage 等显式错误提示，方便定位是 Key、Host 还是服务权限问题。</w:t>
      </w:r>
    </w:p>
    <w:p w14:paraId="67A747FF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6.4 使用评价</w:t>
      </w:r>
    </w:p>
    <w:p w14:paraId="2CCCA53A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估算本项目约三成样板代码和文档初稿受到 AI 辅助影响，主要集中在接口封装、表格整理和异常处理思路。它的优点是能降低初次接触新 API 的试错成本，缺点是经常给出“看起来完整但不一定适合当前项目”的代码。经过这次实践，我更倾向于把 AI 当作检查清单和草稿工具，而不是直接复制的代码来源。</w:t>
      </w:r>
    </w:p>
    <w:p w14:paraId="1D5AAFE1">
      <w:r>
        <w:br w:type="page"/>
      </w:r>
    </w:p>
    <w:p w14:paraId="7C6EAE0C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七、系统测试</w:t>
      </w:r>
    </w:p>
    <w:p w14:paraId="0CDBB7B8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7.1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123"/>
      </w:tblGrid>
      <w:tr w14:paraId="5EC4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5FE53E9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w="6123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9E5C06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 w14:paraId="4802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3C8E620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开发工具</w:t>
            </w:r>
          </w:p>
        </w:tc>
        <w:tc>
          <w:tcPr>
            <w:tcW w:w="6123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BB0221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Android Studio，Gradle Kotlin DSL</w:t>
            </w:r>
          </w:p>
        </w:tc>
      </w:tr>
      <w:tr w14:paraId="3EAF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D6C259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运行环境</w:t>
            </w:r>
          </w:p>
        </w:tc>
        <w:tc>
          <w:tcPr>
            <w:tcW w:w="6123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F848E7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Android 7.0(API 24) 及以上设备或模拟器</w:t>
            </w:r>
          </w:p>
        </w:tc>
      </w:tr>
      <w:tr w14:paraId="3E3A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7F923A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构建方式</w:t>
            </w:r>
          </w:p>
        </w:tc>
        <w:tc>
          <w:tcPr>
            <w:tcW w:w="6123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0DFDE2C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Debug 构建，执行 assembleDebug</w:t>
            </w:r>
          </w:p>
        </w:tc>
      </w:tr>
      <w:tr w14:paraId="773A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FF65730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网络依赖</w:t>
            </w:r>
          </w:p>
        </w:tc>
        <w:tc>
          <w:tcPr>
            <w:tcW w:w="6123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8F76260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和风天气 API、阿里云百炼 API、OpenStreetMap/Leaflet</w:t>
            </w:r>
          </w:p>
        </w:tc>
      </w:tr>
    </w:tbl>
    <w:p w14:paraId="2760A653">
      <w:pPr>
        <w:spacing w:after="20"/>
      </w:pPr>
    </w:p>
    <w:p w14:paraId="57D0C16D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7.2 功能测试用例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417"/>
        <w:gridCol w:w="2381"/>
        <w:gridCol w:w="2835"/>
        <w:gridCol w:w="794"/>
      </w:tblGrid>
      <w:tr w14:paraId="4FBE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67901A5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模块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8EFD1A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测试项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0347C2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操作步骤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5095934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预期结果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38F187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结果</w:t>
            </w:r>
          </w:p>
        </w:tc>
      </w:tr>
      <w:tr w14:paraId="455B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CDAD3B4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天气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10D4A0C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实时天气加载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2CEFF85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启动 App 或下拉刷新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83D870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显示城市、温度、天气、更新时间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C8205D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7064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8067BB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预报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6212F7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7 天预报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D1802F4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进入首页查看预报列表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4373BCA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横向列表展示日期、天气和温度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E46561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07BC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E480457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定位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27B7B4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权限处理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9A1A394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首次启动授权或拒绝定位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077757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授权后定位，拒绝后使用默认城市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50DEC2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04EA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0CE1AC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城市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315EF5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搜索添加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C1AEAB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输入城市名并点击添加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49243DE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城市保存到关注列表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059B27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46DF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C37E21C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城市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F32098E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删除切换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97ABE0F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点击或删除已关注城市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EEC0D5E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首页切换或列表更新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63008C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6BEA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02F1A45A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地图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20E66B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地图选点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53806F7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打开地图页并点击位置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7924FD61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解析城市并返回首页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5F77BE2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38EF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B1C8CD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AI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3D8FD3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快捷提问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5198B9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点击“今天怎么穿”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EC54769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返回结合天气的建议或错误提示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093436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  <w:tr w14:paraId="44ED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B553D66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缓存</w:t>
            </w:r>
          </w:p>
        </w:tc>
        <w:tc>
          <w:tcPr>
            <w:tcW w:w="1417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5E43D5D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断网兜底</w:t>
            </w:r>
          </w:p>
        </w:tc>
        <w:tc>
          <w:tcPr>
            <w:tcW w:w="238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6EE99E2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关闭网络后进入已缓存城市</w:t>
            </w:r>
          </w:p>
        </w:tc>
        <w:tc>
          <w:tcPr>
            <w:tcW w:w="283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8208303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展示缓存并提示状态</w:t>
            </w:r>
          </w:p>
        </w:tc>
        <w:tc>
          <w:tcPr>
            <w:tcW w:w="794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A3D7B5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5"/>
              </w:rPr>
              <w:t>通过</w:t>
            </w:r>
          </w:p>
        </w:tc>
      </w:tr>
    </w:tbl>
    <w:p w14:paraId="29D8B51F">
      <w:pPr>
        <w:spacing w:after="20"/>
      </w:pPr>
    </w:p>
    <w:p w14:paraId="6C6E7868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7.3 兼容性与性能测试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08"/>
        <w:gridCol w:w="4195"/>
      </w:tblGrid>
      <w:tr w14:paraId="33D4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0AE15A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测试项</w:t>
            </w:r>
          </w:p>
        </w:tc>
        <w:tc>
          <w:tcPr>
            <w:tcW w:w="260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315D509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检查方式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7F1497B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结果说明</w:t>
            </w:r>
          </w:p>
        </w:tc>
      </w:tr>
      <w:tr w14:paraId="7A62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89A8740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构建性能</w:t>
            </w:r>
          </w:p>
        </w:tc>
        <w:tc>
          <w:tcPr>
            <w:tcW w:w="260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34AA0C9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执行 assembleDebug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67432B11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构建成功，说明依赖和资源配置可正常编译打包</w:t>
            </w:r>
          </w:p>
        </w:tc>
      </w:tr>
      <w:tr w14:paraId="452E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6C61B02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列表性能</w:t>
            </w:r>
          </w:p>
        </w:tc>
        <w:tc>
          <w:tcPr>
            <w:tcW w:w="260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EFB64A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检查 RecyclerView 使用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9B0F6D5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预报、城市和 AI 消息均使用 RecyclerView，避免大量 View 堆叠</w:t>
            </w:r>
          </w:p>
        </w:tc>
      </w:tr>
      <w:tr w14:paraId="548B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6A9D03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网络性能</w:t>
            </w:r>
          </w:p>
        </w:tc>
        <w:tc>
          <w:tcPr>
            <w:tcW w:w="260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40087758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检查超时配置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7FDEA48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AI OkHttp 设置 connect/write 20s、read 45s，天气请求异步执行</w:t>
            </w:r>
          </w:p>
        </w:tc>
      </w:tr>
      <w:tr w14:paraId="1031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6577D6F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缓存性能</w:t>
            </w:r>
          </w:p>
        </w:tc>
        <w:tc>
          <w:tcPr>
            <w:tcW w:w="2608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6BBDD70B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检查缓存策略</w:t>
            </w:r>
          </w:p>
        </w:tc>
        <w:tc>
          <w:tcPr>
            <w:tcW w:w="4195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2277D7CD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7"/>
              </w:rPr>
              <w:t>天气数据按城市 ID 缓存，弱网下减少空白页概率</w:t>
            </w:r>
          </w:p>
        </w:tc>
      </w:tr>
    </w:tbl>
    <w:p w14:paraId="6AF8CF53">
      <w:pPr>
        <w:spacing w:after="20"/>
      </w:pPr>
    </w:p>
    <w:p w14:paraId="2C35E7EF">
      <w:r>
        <w:br w:type="page"/>
      </w:r>
    </w:p>
    <w:p w14:paraId="12D10B9C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八、总结与展望</w:t>
      </w:r>
    </w:p>
    <w:p w14:paraId="4386E102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8.1 项目完成情况</w:t>
      </w:r>
    </w:p>
    <w:p w14:paraId="4AE2E149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本项目围绕天气查询、穿衣推荐、城市管理和 AI 助手四个目标完成了一个较完整的 Android 天气应用。应用启动后会检查定位权限，尝试获取当前位置并解析城市；定位失败或权限拒绝时会切换到默认城市。首页能够展示实时天气、体感温度、湿度、风力、更新时间、天气指数、穿衣建议和未来预报，并支持下拉刷新。城市管理部分实现了搜索、添加、删除、切换、地图选点添加和 Room 持久化。</w:t>
      </w:r>
    </w:p>
    <w:p w14:paraId="4266163B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从工程角度看，项目覆盖了移动应用课程中常见的 UI 设计、网络通信、本地数据库、权限处理、第三方服务接入和异常处理。WeatherEffectOverlayView、HolographicImageView 等自定义 View 让界面不只是套模板，也让我实际练习了 Canvas 绘制、传感器联动和复杂布局调试。</w:t>
      </w:r>
    </w:p>
    <w:p w14:paraId="7C9E2414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8.2 存在的问题与改进方向</w:t>
      </w:r>
    </w:p>
    <w:p w14:paraId="12E8B80A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当前仍以 Activity + Repository 为主，复杂状态集中在 MainActivity，后续可引入 ViewModel、LiveData 或 Kotlin Flow。</w:t>
      </w:r>
    </w:p>
    <w:p w14:paraId="4C3928F8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AI 助手依赖外部 API Key 和应用权限，后续可以增加本地规则兜底回复，降低服务不可用时的影响。</w:t>
      </w:r>
    </w:p>
    <w:p w14:paraId="14EADD3E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地图选点依赖 WebView、Leaflet 和在线地图资源，对网络稳定性要求较高，可考虑接入国内地图 SDK 或离线缓存。</w:t>
      </w:r>
    </w:p>
    <w:p w14:paraId="671B699D">
      <w:pPr>
        <w:spacing w:after="40" w:line="259" w:lineRule="auto"/>
        <w:ind w:left="360" w:hanging="200"/>
      </w:pPr>
      <w:r>
        <w:rPr>
          <w:rFonts w:ascii="宋体" w:hAnsi="宋体" w:eastAsia="宋体"/>
          <w:b w:val="0"/>
          <w:color w:val="1F1F1F"/>
          <w:sz w:val="20"/>
        </w:rPr>
        <w:t>• 测试以手工功能用例和构建验证为主，后续应补充 Repository 单元测试、Room DAO 测试和 UI 自动化测试。</w:t>
      </w:r>
    </w:p>
    <w:p w14:paraId="03236508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8.3 课程学习收获</w:t>
      </w:r>
    </w:p>
    <w:p w14:paraId="73CB2EFC">
      <w:pPr>
        <w:spacing w:before="0" w:after="6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这次大作业让我更完整地走了一遍移动应用开发流程。天气应用看似简单，但真正写起来要处理权限、网络异常、API 鉴权、缓存、生命周期、软键盘、列表性能和不同设备兼容等细节。尤其是接入 AI 助手后，我意识到移动应用不只是把接口数据展示出来，还可以把数据转化成用户能直接采用的建议。</w:t>
      </w:r>
    </w:p>
    <w:p w14:paraId="42EB9ABE">
      <w:pPr>
        <w:spacing w:before="0" w:after="0" w:line="269" w:lineRule="auto"/>
        <w:ind w:firstLine="420"/>
      </w:pPr>
      <w:r>
        <w:rPr>
          <w:rFonts w:ascii="宋体" w:hAnsi="宋体" w:eastAsia="宋体"/>
          <w:b w:val="0"/>
          <w:color w:val="1F1F1F"/>
          <w:sz w:val="21"/>
        </w:rPr>
        <w:t>AI 编程工具确实提高了效率，但它生成的内容必须经过人工审查、运行验证和项目化改造。对我来说，本项目最大的收获不是“写完一个天气 App”，而是把课堂上分散学习的 Android UI、网络请求、本地数据库、权限管理和工程化思维串了起来，也更理解了可运行、可维护、可解释的软件开发标准。</w:t>
      </w:r>
    </w:p>
    <w:p w14:paraId="28D774F3">
      <w:r>
        <w:br w:type="page"/>
      </w:r>
    </w:p>
    <w:p w14:paraId="6B7CBA27">
      <w:pPr>
        <w:keepNext/>
        <w:spacing w:before="80" w:after="100"/>
      </w:pPr>
      <w:r>
        <w:rPr>
          <w:rFonts w:ascii="黑体" w:hAnsi="黑体" w:eastAsia="黑体"/>
          <w:b/>
          <w:color w:val="1F3A56"/>
          <w:sz w:val="36"/>
        </w:rPr>
        <w:t>九、参考文献</w:t>
      </w:r>
    </w:p>
    <w:p w14:paraId="332DDCE7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[1] Google. Android Developers Documentation. https://developer.android.com/guide</w:t>
      </w:r>
    </w:p>
    <w:p w14:paraId="1A3A6BFD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[2] Android Developers. Room Persistence Library. https://developer.android.com/training/data-storage/room</w:t>
      </w:r>
    </w:p>
    <w:p w14:paraId="4B51047B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[3] Android Developers. App permissions best practices. https://developer.android.com/training/permissions</w:t>
      </w:r>
    </w:p>
    <w:p w14:paraId="493AF376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[4] Square. Retrofit Documentation. https://square.github.io/retrofit/</w:t>
      </w:r>
    </w:p>
    <w:p w14:paraId="73CDB845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[5] Square. OkHttp Documentation. https://square.github.io/okhttp/</w:t>
      </w:r>
    </w:p>
    <w:p w14:paraId="16763D35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[6] 和风天气开发服务文档. https://dev.qweather.com/docs/</w:t>
      </w:r>
    </w:p>
    <w:p w14:paraId="74FA6163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[7] 阿里云百炼大模型服务平台文档. https://help.aliyun.com/zh/model-studio/</w:t>
      </w:r>
    </w:p>
    <w:p w14:paraId="7DE0D77B">
      <w:pPr>
        <w:spacing w:before="0" w:after="80" w:line="269" w:lineRule="auto"/>
      </w:pPr>
      <w:r>
        <w:rPr>
          <w:rFonts w:ascii="宋体" w:hAnsi="宋体" w:eastAsia="宋体"/>
          <w:b w:val="0"/>
          <w:color w:val="1F1F1F"/>
          <w:sz w:val="21"/>
        </w:rPr>
        <w:t>[8] Leaflet Documentation. https://leafletjs.com/reference.html</w:t>
      </w:r>
    </w:p>
    <w:p w14:paraId="6B704583">
      <w:pPr>
        <w:keepNext/>
        <w:spacing w:before="40" w:after="60"/>
      </w:pPr>
      <w:r>
        <w:rPr>
          <w:rFonts w:ascii="黑体" w:hAnsi="黑体" w:eastAsia="黑体"/>
          <w:b/>
          <w:color w:val="1F3A56"/>
          <w:sz w:val="28"/>
        </w:rPr>
        <w:t>附：提交前检查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  <w:gridCol w:w="1701"/>
      </w:tblGrid>
      <w:tr w14:paraId="0DCE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6C53AAC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检查项</w:t>
            </w:r>
          </w:p>
        </w:tc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1F3A56"/>
            <w:vAlign w:val="center"/>
          </w:tcPr>
          <w:p w14:paraId="063F710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23BE7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789DBBB4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报告结构覆盖课程模板要求</w:t>
            </w:r>
          </w:p>
        </w:tc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01CBA231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已完成</w:t>
            </w:r>
          </w:p>
        </w:tc>
      </w:tr>
      <w:tr w14:paraId="0D47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14C35206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报告页数控制为 12 页</w:t>
            </w:r>
          </w:p>
        </w:tc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DC4BE8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已完成</w:t>
            </w:r>
          </w:p>
        </w:tc>
      </w:tr>
      <w:tr w14:paraId="39D4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17B758EB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正文减少空泛表达，保留实际开发过程</w:t>
            </w:r>
          </w:p>
        </w:tc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shd w:val="clear" w:color="auto" w:fill="EDF3F9"/>
            <w:vAlign w:val="center"/>
          </w:tcPr>
          <w:p w14:paraId="53D3BBD3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已完成</w:t>
            </w:r>
          </w:p>
        </w:tc>
      </w:tr>
      <w:tr w14:paraId="3C77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3FF9A889">
            <w:pPr>
              <w:spacing w:after="0" w:line="245" w:lineRule="auto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接口、数据库、AI、测试内容与源码保持一致</w:t>
            </w:r>
          </w:p>
        </w:tc>
        <w:tc>
          <w:tcPr>
            <w:tcW w:w="1701" w:type="dxa"/>
            <w:tcBorders>
              <w:top w:val="single" w:color="9FB3C8" w:sz="8" w:space="0"/>
              <w:left w:val="single" w:color="9FB3C8" w:sz="8" w:space="0"/>
              <w:bottom w:val="single" w:color="9FB3C8" w:sz="8" w:space="0"/>
              <w:right w:val="single" w:color="9FB3C8" w:sz="8" w:space="0"/>
              <w:insideH w:val="single" w:sz="8" w:space="0"/>
              <w:insideV w:val="single" w:sz="8" w:space="0"/>
            </w:tcBorders>
            <w:vAlign w:val="center"/>
          </w:tcPr>
          <w:p w14:paraId="410B3F35">
            <w:pPr>
              <w:spacing w:after="0" w:line="245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8"/>
              </w:rPr>
              <w:t>已完成</w:t>
            </w:r>
          </w:p>
        </w:tc>
      </w:tr>
    </w:tbl>
    <w:p w14:paraId="41C2F895">
      <w:pPr>
        <w:spacing w:after="20"/>
      </w:pPr>
    </w:p>
    <w:sectPr>
      <w:footerReference r:id="rId5" w:type="default"/>
      <w:pgSz w:w="11906" w:h="16838"/>
      <w:pgMar w:top="935" w:right="1049" w:bottom="879" w:left="1049" w:header="454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3E870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3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1658</Words>
  <Characters>2199</Characters>
  <Lines>0</Lines>
  <Paragraphs>0</Paragraphs>
  <TotalTime>3</TotalTime>
  <ScaleCrop>false</ScaleCrop>
  <LinksUpToDate>false</LinksUpToDate>
  <CharactersWithSpaces>2314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云深不知处</cp:lastModifiedBy>
  <dcterms:modified xsi:type="dcterms:W3CDTF">2026-05-13T15:51:37Z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eyJoZGlkIjoiNTRmNTYzOGE4MmM3MjFhZjc3NjA5MDc3NjRhNzhlMWEiLCJ1c2VySWQiOiIxMjE2OTM3NjExIn0=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0C725205FD974AF6B1B693D28E4AB6D4_12</vt:lpwstr>
  </property>
</Properties>
</file>